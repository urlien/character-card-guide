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AFF1F">
      <w:pPr>
        <w:pStyle w:val="31"/>
        <w:spacing w:after="100"/>
        <w:jc w:val="center"/>
      </w:pPr>
      <w:r>
        <w:rPr>
          <w:rFonts w:ascii="微软雅黑" w:hAnsi="微软雅黑" w:eastAsia="微软雅黑"/>
          <w:b/>
          <w:color w:val="000000"/>
          <w:sz w:val="40"/>
        </w:rPr>
        <w:t>图床正则批量替换教程</w:t>
      </w:r>
    </w:p>
    <w:p w14:paraId="5B799A36">
      <w:pPr>
        <w:spacing w:after="100" w:line="29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推荐作者不要让 AI 重复输出完整图床链接，而是让 AI 只输出简短的图片标记，例如 [portrait]。特殊格式替换规则再自动补上固定的图床前缀。这样可以节省输出 Token，也能用一条规则管理同一用户下的大量图片。</w:t>
      </w:r>
    </w:p>
    <w:p w14:paraId="30CB3E11">
      <w:pPr>
        <w:pStyle w:val="3"/>
        <w:spacing w:before="180" w:after="80"/>
      </w:pPr>
      <w:r>
        <w:rPr>
          <w:rFonts w:ascii="微软雅黑" w:hAnsi="微软雅黑" w:eastAsia="微软雅黑"/>
          <w:b/>
          <w:color w:val="000000"/>
          <w:sz w:val="26"/>
        </w:rPr>
        <w:t>一、基本原理</w:t>
      </w:r>
    </w:p>
    <w:p w14:paraId="72E5DE29">
      <w:pPr>
        <w:spacing w:after="100" w:line="29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假设你的图床用户 ID 是 123456，图片文件名如下：</w:t>
      </w:r>
    </w:p>
    <w:p w14:paraId="3A19BB0E">
      <w:pPr>
        <w:spacing w:before="20" w:after="100" w:line="240" w:lineRule="auto"/>
        <w:ind w:left="312"/>
      </w:pPr>
      <w:r>
        <w:rPr>
          <w:rFonts w:ascii="Consolas" w:hAnsi="Consolas" w:eastAsia="Consolas"/>
          <w:b w:val="0"/>
          <w:color w:val="333333"/>
          <w:sz w:val="19"/>
        </w:rPr>
        <w:t>portrait.png    fullbody.png    happy.png    angry.png</w:t>
      </w:r>
    </w:p>
    <w:p w14:paraId="3AC3F807">
      <w:pPr>
        <w:spacing w:after="100" w:line="29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AI 输出时只写短标记：</w:t>
      </w:r>
    </w:p>
    <w:p w14:paraId="1EE82BD2">
      <w:pPr>
        <w:spacing w:before="20" w:after="100" w:line="240" w:lineRule="auto"/>
        <w:ind w:left="312"/>
      </w:pPr>
      <w:r>
        <w:rPr>
          <w:rFonts w:ascii="Consolas" w:hAnsi="Consolas" w:eastAsia="Consolas"/>
          <w:b w:val="0"/>
          <w:color w:val="333333"/>
          <w:sz w:val="19"/>
        </w:rPr>
        <w:t>[portrait]    [happy]    [angry]</w:t>
      </w:r>
    </w:p>
    <w:p w14:paraId="39C95248">
      <w:pPr>
        <w:spacing w:after="100" w:line="29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替换后自动变成：</w:t>
      </w:r>
    </w:p>
    <w:p w14:paraId="68CC2E3B">
      <w:pPr>
        <w:spacing w:before="20" w:after="100" w:line="240" w:lineRule="auto"/>
        <w:ind w:left="312"/>
      </w:pPr>
      <w:r>
        <w:rPr>
          <w:rFonts w:ascii="Consolas" w:hAnsi="Consolas" w:eastAsia="Consolas"/>
          <w:b w:val="0"/>
          <w:color w:val="333333"/>
          <w:sz w:val="19"/>
        </w:rPr>
        <w:t>https://meimoaiimg.com/user/123456/portrait.png</w:t>
      </w:r>
    </w:p>
    <w:p w14:paraId="03295143">
      <w:pPr>
        <w:spacing w:before="20" w:after="100" w:line="240" w:lineRule="auto"/>
        <w:ind w:left="312"/>
      </w:pPr>
      <w:r>
        <w:rPr>
          <w:rFonts w:ascii="Consolas" w:hAnsi="Consolas" w:eastAsia="Consolas"/>
          <w:b w:val="0"/>
          <w:color w:val="333333"/>
          <w:sz w:val="19"/>
        </w:rPr>
        <w:t>https://meimoaiimg.com/user/123456/happy.png</w:t>
      </w:r>
    </w:p>
    <w:p w14:paraId="6F646451">
      <w:pPr>
        <w:pStyle w:val="3"/>
        <w:spacing w:before="180" w:after="80"/>
      </w:pPr>
      <w:r>
        <w:rPr>
          <w:rFonts w:ascii="微软雅黑" w:hAnsi="微软雅黑" w:eastAsia="微软雅黑"/>
          <w:b/>
          <w:color w:val="000000"/>
          <w:sz w:val="26"/>
        </w:rPr>
        <w:t>二、推荐的特殊格式设置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3C60F9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5866E">
            <w:pPr>
              <w:jc w:val="left"/>
            </w:pPr>
          </w:p>
        </w:tc>
        <w:tc>
          <w:tcPr>
            <w:tcW w:w="62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A5837"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填写内容</w:t>
            </w:r>
          </w:p>
        </w:tc>
      </w:tr>
      <w:tr w14:paraId="1CD4AF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9F80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AI 输出格式</w:t>
            </w:r>
          </w:p>
        </w:tc>
        <w:tc>
          <w:tcPr>
            <w:tcW w:w="62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75936">
            <w:pPr>
              <w:spacing w:after="0"/>
            </w:pPr>
            <w:r>
              <w:rPr>
                <w:rFonts w:ascii="Consolas" w:hAnsi="Consolas" w:eastAsia="Consolas"/>
                <w:b w:val="0"/>
                <w:color w:val="000000"/>
                <w:sz w:val="19"/>
              </w:rPr>
              <w:t>[文件名]</w:t>
            </w:r>
          </w:p>
        </w:tc>
      </w:tr>
      <w:tr w14:paraId="2FF37C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6937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匹配正则</w:t>
            </w:r>
          </w:p>
        </w:tc>
        <w:tc>
          <w:tcPr>
            <w:tcW w:w="62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A34A1">
            <w:pPr>
              <w:spacing w:after="0"/>
            </w:pPr>
            <w:r>
              <w:rPr>
                <w:rFonts w:ascii="Consolas" w:hAnsi="Consolas" w:eastAsia="Consolas"/>
                <w:b w:val="0"/>
                <w:color w:val="000000"/>
                <w:sz w:val="19"/>
              </w:rPr>
              <w:t>/\[([^\[\]\r\n]+?)\]/g</w:t>
            </w:r>
          </w:p>
        </w:tc>
      </w:tr>
      <w:tr w14:paraId="3D565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AAD1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HTML 图片替换</w:t>
            </w:r>
          </w:p>
        </w:tc>
        <w:tc>
          <w:tcPr>
            <w:tcW w:w="62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66E19">
            <w:pPr>
              <w:spacing w:after="0"/>
            </w:pPr>
            <w:r>
              <w:rPr>
                <w:rFonts w:ascii="Consolas" w:hAnsi="Consolas" w:eastAsia="Consolas"/>
                <w:b w:val="0"/>
                <w:color w:val="000000"/>
                <w:sz w:val="19"/>
              </w:rPr>
              <w:t>&lt;img src="https://meimoaiimg.com/user/123456/$1.png" alt="$1"&gt;</w:t>
            </w:r>
          </w:p>
        </w:tc>
      </w:tr>
    </w:tbl>
    <w:p w14:paraId="487CB85E">
      <w:pPr>
        <w:spacing w:after="100" w:line="29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请把示例中的 123456 换成自己的用户 ID。。</w:t>
      </w:r>
    </w:p>
    <w:p w14:paraId="209CF854">
      <w:pPr>
        <w:pStyle w:val="3"/>
        <w:spacing w:before="180" w:after="80"/>
      </w:pPr>
      <w:r>
        <w:rPr>
          <w:rFonts w:ascii="微软雅黑" w:hAnsi="微软雅黑" w:eastAsia="微软雅黑"/>
          <w:b/>
          <w:color w:val="000000"/>
          <w:sz w:val="26"/>
        </w:rPr>
        <w:t>三、放入人设或世界书的</w:t>
      </w:r>
      <w:r>
        <w:rPr>
          <w:rFonts w:hint="eastAsia" w:ascii="微软雅黑" w:hAnsi="微软雅黑" w:eastAsia="微软雅黑"/>
          <w:b/>
          <w:color w:val="000000"/>
          <w:sz w:val="26"/>
          <w:lang w:val="en-US" w:eastAsia="zh-CN"/>
        </w:rPr>
        <w:t>非常简单的示例</w:t>
      </w:r>
      <w:r>
        <w:rPr>
          <w:rFonts w:ascii="微软雅黑" w:hAnsi="微软雅黑" w:eastAsia="微软雅黑"/>
          <w:b/>
          <w:color w:val="000000"/>
          <w:sz w:val="26"/>
        </w:rPr>
        <w:t>说明</w:t>
      </w:r>
    </w:p>
    <w:p w14:paraId="3FAB1F1E">
      <w:pPr>
        <w:spacing w:before="20" w:after="100" w:line="240" w:lineRule="auto"/>
        <w:ind w:left="312"/>
      </w:pPr>
      <w:r>
        <w:rPr>
          <w:rFonts w:ascii="Consolas" w:hAnsi="Consolas" w:eastAsia="Consolas"/>
          <w:b w:val="0"/>
          <w:color w:val="333333"/>
          <w:sz w:val="19"/>
        </w:rPr>
        <w:t>【图片输出规则】</w:t>
      </w:r>
    </w:p>
    <w:p w14:paraId="5BF8E4CA">
      <w:pPr>
        <w:spacing w:before="20" w:after="100" w:line="240" w:lineRule="auto"/>
        <w:ind w:left="312"/>
        <w:rPr>
          <w:rFonts w:ascii="Consolas" w:hAnsi="Consolas" w:eastAsia="Consolas"/>
          <w:b w:val="0"/>
          <w:color w:val="333333"/>
          <w:sz w:val="19"/>
        </w:rPr>
      </w:pPr>
      <w:r>
        <w:rPr>
          <w:rFonts w:ascii="Consolas" w:hAnsi="Consolas" w:eastAsia="Consolas"/>
          <w:b w:val="0"/>
          <w:color w:val="333333"/>
          <w:sz w:val="19"/>
        </w:rPr>
        <w:t>调用图片时，只能使用 [文件名] 格式。</w:t>
      </w:r>
    </w:p>
    <w:p w14:paraId="3CA45E0B">
      <w:pPr>
        <w:spacing w:before="20" w:after="100" w:line="240" w:lineRule="auto"/>
        <w:ind w:left="312"/>
        <w:rPr>
          <w:rFonts w:hint="eastAsia" w:ascii="Consolas" w:hAnsi="Consolas" w:eastAsia="宋体"/>
          <w:b w:val="0"/>
          <w:color w:val="333333"/>
          <w:sz w:val="19"/>
          <w:lang w:val="en-US" w:eastAsia="zh-CN"/>
        </w:rPr>
      </w:pPr>
      <w:r>
        <w:rPr>
          <w:rFonts w:hint="eastAsia" w:ascii="Consolas" w:hAnsi="Consolas" w:eastAsia="宋体"/>
          <w:b w:val="0"/>
          <w:color w:val="333333"/>
          <w:sz w:val="19"/>
          <w:lang w:val="en-US" w:eastAsia="zh-CN"/>
        </w:rPr>
        <w:t>【文件命名规则示例】</w:t>
      </w:r>
    </w:p>
    <w:p w14:paraId="2E2E04C9">
      <w:pPr>
        <w:spacing w:before="20" w:after="100" w:line="240" w:lineRule="auto"/>
        <w:ind w:left="312"/>
        <w:rPr>
          <w:rFonts w:hint="default" w:ascii="Consolas" w:hAnsi="Consolas" w:eastAsia="Consolas"/>
          <w:b w:val="0"/>
          <w:color w:val="333333"/>
          <w:sz w:val="19"/>
          <w:lang w:val="en-US" w:eastAsia="zh-CN"/>
        </w:rPr>
      </w:pPr>
      <w:r>
        <w:rPr>
          <w:rFonts w:hint="eastAsia" w:ascii="Consolas" w:hAnsi="Consolas" w:eastAsia="Consolas"/>
          <w:b w:val="0"/>
          <w:color w:val="333333"/>
          <w:sz w:val="19"/>
          <w:lang w:val="en-US" w:eastAsia="zh-CN"/>
        </w:rPr>
        <w:t>某NPC在NSFW场景下有如下几个动作：动作1，动作2，动作3等。在触发场景后，根据当前动作在段落末尾输出[动作N]</w:t>
      </w:r>
    </w:p>
    <w:p w14:paraId="5EBD00A6">
      <w:pPr>
        <w:pStyle w:val="3"/>
        <w:spacing w:before="180" w:after="80"/>
      </w:pPr>
      <w:r>
        <w:rPr>
          <w:rFonts w:ascii="微软雅黑" w:hAnsi="微软雅黑" w:eastAsia="微软雅黑"/>
          <w:b/>
          <w:color w:val="000000"/>
          <w:sz w:val="26"/>
        </w:rPr>
        <w:t>四、如果图片格式不统一</w:t>
      </w:r>
    </w:p>
    <w:p w14:paraId="040DF10E">
      <w:pPr>
        <w:spacing w:after="100" w:line="29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如果图片同时存在 PNG、JPG 或 WEBP，不要省略扩展名。让 AI 输出：</w:t>
      </w:r>
    </w:p>
    <w:p w14:paraId="3C4A65F6">
      <w:pPr>
        <w:spacing w:before="20" w:after="100" w:line="240" w:lineRule="auto"/>
        <w:ind w:left="312"/>
      </w:pPr>
      <w:r>
        <w:rPr>
          <w:rFonts w:ascii="Consolas" w:hAnsi="Consolas" w:eastAsia="Consolas"/>
          <w:b w:val="0"/>
          <w:color w:val="333333"/>
          <w:sz w:val="19"/>
        </w:rPr>
        <w:t>[portrait.png]    [scene_01.webp]</w:t>
      </w:r>
    </w:p>
    <w:p w14:paraId="75A10C50">
      <w:pPr>
        <w:spacing w:after="100" w:line="29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匹配正则填写：</w:t>
      </w:r>
    </w:p>
    <w:p w14:paraId="68033393">
      <w:pPr>
        <w:spacing w:before="20" w:after="100" w:line="240" w:lineRule="auto"/>
        <w:ind w:left="312"/>
      </w:pPr>
      <w:r>
        <w:rPr>
          <w:rFonts w:ascii="Consolas" w:hAnsi="Consolas" w:eastAsia="Consolas"/>
          <w:b w:val="0"/>
          <w:color w:val="333333"/>
          <w:sz w:val="19"/>
        </w:rPr>
        <w:t>/\[([^\[\]\r\n]+?\.(?:png|jpe?g|webp|gif))\]/g</w:t>
      </w:r>
    </w:p>
    <w:p w14:paraId="734DF38C">
      <w:pPr>
        <w:spacing w:after="100" w:line="29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替换内容填写：</w:t>
      </w:r>
    </w:p>
    <w:p w14:paraId="06F69EC7">
      <w:pPr>
        <w:spacing w:before="20" w:after="100" w:line="240" w:lineRule="auto"/>
        <w:ind w:left="312"/>
      </w:pPr>
      <w:bookmarkStart w:id="0" w:name="_GoBack"/>
      <w:bookmarkEnd w:id="0"/>
      <w:r>
        <w:rPr>
          <w:rFonts w:ascii="Consolas" w:hAnsi="Consolas" w:eastAsia="Consolas"/>
          <w:b w:val="0"/>
          <w:color w:val="333333"/>
          <w:sz w:val="19"/>
        </w:rPr>
        <w:t>&lt;img src="https://meimoaiimg.com/user/123456/$1" alt="$1"&gt;</w:t>
      </w:r>
    </w:p>
    <w:p w14:paraId="4FE0D496">
      <w:pPr>
        <w:pStyle w:val="3"/>
        <w:spacing w:before="180" w:after="80"/>
      </w:pPr>
      <w:r>
        <w:rPr>
          <w:rFonts w:ascii="微软雅黑" w:hAnsi="微软雅黑" w:eastAsia="微软雅黑"/>
          <w:b/>
          <w:color w:val="000000"/>
          <w:sz w:val="26"/>
        </w:rPr>
        <w:t>五、使用时注意</w:t>
      </w:r>
    </w:p>
    <w:p w14:paraId="75B25A5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AI 标记中的名称要和真实文件名一致；[开心] 不会自动对应 expression_happy.png。</w:t>
      </w:r>
    </w:p>
    <w:p w14:paraId="07354179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如果普通对话中经常出现其他方括号内容，请把正则限定为固定文件名白名单，例如 \[(portrait|happy|angry)\]，以免误替换。</w:t>
      </w:r>
    </w:p>
    <w:p w14:paraId="2491333D">
      <w:pPr>
        <w:pStyle w:val="3"/>
        <w:spacing w:before="180" w:after="80"/>
      </w:pPr>
      <w:r>
        <w:rPr>
          <w:rFonts w:ascii="微软雅黑" w:hAnsi="微软雅黑" w:eastAsia="微软雅黑"/>
          <w:b/>
          <w:color w:val="000000"/>
          <w:sz w:val="26"/>
        </w:rPr>
        <w:t>六、最终示例</w:t>
      </w:r>
    </w:p>
    <w:p w14:paraId="74D798AC">
      <w:pPr>
        <w:spacing w:after="100" w:line="29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AI 原文：</w:t>
      </w:r>
    </w:p>
    <w:p w14:paraId="1C59E508">
      <w:pPr>
        <w:spacing w:before="20" w:after="100" w:line="240" w:lineRule="auto"/>
        <w:ind w:left="312"/>
      </w:pPr>
      <w:r>
        <w:rPr>
          <w:rFonts w:ascii="Consolas" w:hAnsi="Consolas" w:eastAsia="Consolas"/>
          <w:b w:val="0"/>
          <w:color w:val="333333"/>
          <w:sz w:val="19"/>
        </w:rPr>
        <w:t>她露出了笑容。[happy]</w:t>
      </w:r>
    </w:p>
    <w:p w14:paraId="47EE8872">
      <w:pPr>
        <w:spacing w:after="100" w:line="29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经过特殊格式替换后，效果为：</w:t>
      </w:r>
    </w:p>
    <w:p w14:paraId="5C527AF0">
      <w:pPr>
        <w:spacing w:before="20" w:after="100" w:line="240" w:lineRule="auto"/>
        <w:ind w:left="312"/>
      </w:pPr>
      <w:r>
        <w:rPr>
          <w:rFonts w:ascii="Consolas" w:hAnsi="Consolas" w:eastAsia="Consolas"/>
          <w:b w:val="0"/>
          <w:color w:val="333333"/>
          <w:sz w:val="19"/>
        </w:rPr>
        <w:t>她露出了笑容。&lt;img src="https://meimoaiimg.com/user/123456/happy.png" alt="happy"&gt;</w:t>
      </w:r>
    </w:p>
    <w:p w14:paraId="6B6A427B">
      <w:pPr>
        <w:spacing w:after="0" w:line="29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核心思路只有一句话：AI 输出短标记，正则保留文件名，替换规则自动补齐固定的用户图床前缀。</w:t>
      </w:r>
    </w:p>
    <w:sectPr>
      <w:footerReference r:id="rId5" w:type="default"/>
      <w:pgSz w:w="12240" w:h="15840"/>
      <w:pgMar w:top="1020" w:right="1134" w:bottom="96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F14BC">
    <w:pPr>
      <w:pStyle w:val="24"/>
      <w:jc w:val="center"/>
    </w:pPr>
    <w:r>
      <w:rPr>
        <w:rFonts w:ascii="微软雅黑" w:hAnsi="微软雅黑" w:eastAsia="微软雅黑"/>
        <w:b w:val="0"/>
        <w:color w:val="888888"/>
        <w:sz w:val="17"/>
      </w:rPr>
      <w:t>魅魔岛图床正则批量替换教程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4A108E"/>
    <w:rsid w:val="5A6B2D19"/>
    <w:rsid w:val="6172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93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610</Words>
  <Characters>1168</Characters>
  <Lines>0</Lines>
  <Paragraphs>0</Paragraphs>
  <TotalTime>14</TotalTime>
  <ScaleCrop>false</ScaleCrop>
  <LinksUpToDate>false</LinksUpToDate>
  <CharactersWithSpaces>1232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lastModifiedBy>Saiki Kusuo</cp:lastModifiedBy>
  <dcterms:modified xsi:type="dcterms:W3CDTF">2026-09-06T02:24:56Z</dcterms:modified>
  <dc:subject>面向魅魔岛作者的图床特殊格式替换教程</dc:subject>
  <dc:title>魅魔岛图床正则批量替换教程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eyJoZGlkIjoiNTAzOTk3MzMzZWM4ZmQwOGNkOTI4NjU1ZWVlODI2ZmEiLCJ1c2VySWQiOiI3OTMzODcxOTgifQ==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834BCB10E08E40FD920F419136BEC068_12</vt:lpwstr>
  </property>
</Properties>
</file>